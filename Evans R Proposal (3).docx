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70082">
      <w:pPr>
        <w:jc w:val="both"/>
        <w:rPr>
          <w:rFonts w:hint="default"/>
          <w:lang w:val="en-US"/>
        </w:rPr>
      </w:pPr>
      <w:r>
        <w:rPr>
          <w:rFonts w:hint="default"/>
          <w:lang w:val="en-US"/>
        </w:rPr>
        <w:t>Name: Evans Mangeli</w:t>
      </w:r>
    </w:p>
    <w:p w14:paraId="1F1EF212">
      <w:pPr>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Reg No: EG209/115909/23</w:t>
      </w:r>
    </w:p>
    <w:p w14:paraId="71F1A586">
      <w:pPr>
        <w:pStyle w:val="2"/>
        <w:rPr>
          <w:rFonts w:hint="default"/>
          <w:lang w:val="en-US"/>
        </w:rPr>
      </w:pPr>
      <w:r>
        <w:rPr>
          <w:rFonts w:hint="default"/>
          <w:color w:val="000000" w:themeColor="text1"/>
          <w:lang w:val="en-US"/>
          <w14:textFill>
            <w14:solidFill>
              <w14:schemeClr w14:val="tx1"/>
            </w14:solidFill>
          </w14:textFill>
        </w:rPr>
        <w:t>Proposed research title</w:t>
      </w:r>
    </w:p>
    <w:p w14:paraId="0376F5C1">
      <w:pPr>
        <w:rPr>
          <w:rFonts w:hint="default"/>
          <w:lang w:val="en-US"/>
        </w:rPr>
      </w:pPr>
      <w:r>
        <w:rPr>
          <w:rFonts w:hint="default"/>
          <w:lang w:val="en-US"/>
        </w:rPr>
        <w:t>To design an intelligent cooling system that detects the room temperature and occupancy for cooling to happen hence saving energy.</w:t>
      </w:r>
    </w:p>
    <w:p w14:paraId="1C0D725C">
      <w:pPr>
        <w:pStyle w:val="2"/>
      </w:pPr>
      <w:r>
        <w:rPr>
          <w:color w:val="000000" w:themeColor="text1"/>
          <w14:textFill>
            <w14:solidFill>
              <w14:schemeClr w14:val="tx1"/>
            </w14:solidFill>
          </w14:textFill>
        </w:rPr>
        <w:t>Background of the Study</w:t>
      </w:r>
    </w:p>
    <w:p w14:paraId="020EE310">
      <w:pPr>
        <w:jc w:val="both"/>
      </w:pPr>
      <w:r>
        <w:rPr>
          <w:rFonts w:hint="default"/>
          <w:lang w:val="en-US"/>
        </w:rPr>
        <w:t>Cooling accounts to a quantitative amount of electrical energy used in offices, halls, etc.</w:t>
      </w:r>
      <w:r>
        <w:t xml:space="preserve"> In many rooms, cooling equipment is operated </w:t>
      </w:r>
      <w:r>
        <w:rPr>
          <w:rFonts w:hint="default"/>
          <w:lang w:val="en-US"/>
        </w:rPr>
        <w:t>manually--a person has to switch ON whaen they are inside the room and OFF  when they are leaving</w:t>
      </w:r>
      <w:r>
        <w:t xml:space="preserve">. </w:t>
      </w:r>
    </w:p>
    <w:p w14:paraId="07A948A6">
      <w:pPr>
        <w:jc w:val="both"/>
      </w:pPr>
      <w:r>
        <w:rPr>
          <w:rFonts w:hint="default"/>
          <w:lang w:val="en-US"/>
        </w:rPr>
        <w:t xml:space="preserve">However, a person may forget to turn it off when leaving. </w:t>
      </w:r>
      <w:r>
        <w:t xml:space="preserve">The </w:t>
      </w:r>
      <w:r>
        <w:rPr>
          <w:rFonts w:hint="default"/>
          <w:lang w:val="en-US"/>
        </w:rPr>
        <w:t>system will not know whether there is no person in the room and hence it is time to go OFF therefore contributing to extra power consumption</w:t>
      </w:r>
      <w:r>
        <w:t xml:space="preserve">. </w:t>
      </w:r>
      <w:r>
        <w:rPr>
          <w:rFonts w:hint="default"/>
          <w:lang w:val="en-US"/>
        </w:rPr>
        <w:t>The</w:t>
      </w:r>
      <w:r>
        <w:t xml:space="preserve"> cooling system </w:t>
      </w:r>
      <w:r>
        <w:rPr>
          <w:rFonts w:hint="default"/>
          <w:lang w:val="en-US"/>
        </w:rPr>
        <w:t>will</w:t>
      </w:r>
      <w:r>
        <w:t xml:space="preserve"> continue running after everyone has left the room. This means that energy can be used for cooling a space when there is no immediate need for it.</w:t>
      </w:r>
    </w:p>
    <w:p w14:paraId="614CA9A0">
      <w:pPr>
        <w:jc w:val="both"/>
        <w:rPr>
          <w:rFonts w:hint="default"/>
          <w:lang w:val="en-US"/>
        </w:rPr>
      </w:pPr>
      <w:r>
        <w:rPr>
          <w:rFonts w:hint="default"/>
          <w:lang w:val="en-US"/>
        </w:rPr>
        <w:t>To solve this issue, I am proposing a system i</w:t>
      </w:r>
      <w:r>
        <w:t>nstead of controlling cooling using temperature alone, the system can also consider whether people are present.</w:t>
      </w:r>
      <w:r>
        <w:rPr>
          <w:rFonts w:hint="default"/>
          <w:lang w:val="en-US"/>
        </w:rPr>
        <w:t xml:space="preserve"> The system will remain off unless the set temperature is reached. When the temperatures level is reached e.g., 24 degree celcius, the system will consider if the room is occupied. If occupied, the system will the turn on. Even if the set temperature is reached when there is no one in the room, the system will remain OFF.</w:t>
      </w:r>
    </w:p>
    <w:p w14:paraId="78A40384">
      <w:pPr>
        <w:jc w:val="both"/>
      </w:pPr>
      <w:r>
        <w:rPr>
          <w:rFonts w:hint="default"/>
          <w:lang w:val="en-US"/>
        </w:rPr>
        <w:t xml:space="preserve">Now when the safe room temperature is achieved after the syatem run say 20 degree celcius, the system will automatically go OFF. </w:t>
      </w:r>
      <w:r>
        <w:t>Goyal, Ingley and Barooah studied occupancy-based climate control and showed that using occupancy information can reduce energy use compared with conventional control methods. Their work also showed that relatively simple control methods can be useful without requiring a very complicated prediction system.</w:t>
      </w:r>
    </w:p>
    <w:p w14:paraId="7125BF02">
      <w:pPr>
        <w:jc w:val="both"/>
      </w:pPr>
      <w:r>
        <w:t>Other experimental studies have also shown that occupancy information can be used to control HVAC systems. Goyal, Barooah and Middelkoop tested occupancy-based control in a commercial building and found that real-time occupancy information could be used to reduce energy consumption while maintaining acceptable indoor conditions. This shows that the idea can be applied practically and is not only a theoretical concept.</w:t>
      </w:r>
    </w:p>
    <w:p w14:paraId="2C64BF61">
      <w:pPr>
        <w:jc w:val="both"/>
        <w:rPr>
          <w:rFonts w:hint="default"/>
          <w:lang w:val="en-US"/>
        </w:rPr>
      </w:pPr>
      <w:r>
        <w:t xml:space="preserve">More recent work has continued to investigate the use of occupancy information </w:t>
      </w:r>
      <w:r>
        <w:rPr>
          <w:rFonts w:hint="default"/>
          <w:lang w:val="en-US"/>
        </w:rPr>
        <w:t xml:space="preserve">mostly </w:t>
      </w:r>
      <w:r>
        <w:t xml:space="preserve">in </w:t>
      </w:r>
      <w:r>
        <w:rPr>
          <w:rFonts w:hint="default"/>
          <w:lang w:val="en-US"/>
        </w:rPr>
        <w:t xml:space="preserve">lighting </w:t>
      </w:r>
      <w:r>
        <w:t xml:space="preserve">systems. Their results showed energy savings, although the amount of saving depended on factors such as the accuracy of the occupancy sensor and the conditions outside the building. </w:t>
      </w:r>
      <w:r>
        <w:rPr>
          <w:rFonts w:hint="default"/>
          <w:lang w:val="en-US"/>
        </w:rPr>
        <w:t xml:space="preserve"> The same idea used for lighting syatems can be applied in cooling syatems.</w:t>
      </w:r>
    </w:p>
    <w:p w14:paraId="77EF621B">
      <w:pPr>
        <w:jc w:val="both"/>
      </w:pPr>
      <w:r>
        <w:t>This is important because it shows that simply adding a presence sensor does not automatically guarantee energy savings. The sensor and the control method both have an effect on the final performance.</w:t>
      </w:r>
    </w:p>
    <w:p w14:paraId="7A611203">
      <w:pPr>
        <w:jc w:val="both"/>
      </w:pPr>
      <w:r>
        <w:t>There are also challenges associated with detecting human presence. A sensor may detect movement when there is no person who actually needs cooling, or it may fail to detect a person who is sitting still. Lu et al. found that inaccuracies in occupancy sensors</w:t>
      </w:r>
      <w:r>
        <w:rPr>
          <w:rFonts w:hint="default"/>
          <w:lang w:val="en-US"/>
        </w:rPr>
        <w:t xml:space="preserve"> (i.e., motion sensors)</w:t>
      </w:r>
      <w:r>
        <w:t xml:space="preserve"> can affect both energy consumption and thermal comfort. </w:t>
      </w:r>
    </w:p>
    <w:p w14:paraId="44CB11CE">
      <w:pPr>
        <w:jc w:val="both"/>
      </w:pPr>
      <w:r>
        <w:t>A more recent field study also found that occupancy sensing can provide cooling-energy savings, but sensor errors and difficulty detecting stationary occupants remain important issues. Therefore, there is a need for a practical control system that does not depend on temperature alone and that can be tested to determine how accurately it detects occupancy and how much energy it actually saves.</w:t>
      </w:r>
    </w:p>
    <w:p w14:paraId="0285EFF2">
      <w:pPr>
        <w:jc w:val="both"/>
      </w:pPr>
      <w:r>
        <w:t xml:space="preserve">For a small room, the basic idea can be implemented using a temperature sensor, a presence sensor and a microcontroller. The temperature sensor measures the condition of the room, while the presence sensor determines whether someone is in the room. The controller can then make a decision based on both measurements. </w:t>
      </w:r>
    </w:p>
    <w:p w14:paraId="413A8060">
      <w:pPr>
        <w:jc w:val="both"/>
      </w:pPr>
      <w:r>
        <w:t>For example, if the room temperature is above the selected temperature and a person is present, the cooling system can be switched on</w:t>
      </w:r>
      <w:r>
        <w:rPr>
          <w:rFonts w:hint="default"/>
          <w:lang w:val="en-US"/>
        </w:rPr>
        <w:t xml:space="preserve"> automatically</w:t>
      </w:r>
      <w:r>
        <w:t>. If the room reaches the desired temperature or there is no person in the room, the cooling system can be switched off or placed in a lower-energy state.</w:t>
      </w:r>
    </w:p>
    <w:p w14:paraId="12797853">
      <w:pPr>
        <w:jc w:val="both"/>
      </w:pPr>
      <w:r>
        <w:t>This project therefore proposes the development of an intelligent cooling system that considers both room temperature and human presence before operating the cooling equipment. The main idea is to avoid unnecessary cooling when the room is unoccupied while still providing cooling when it is actually needed. The system will not only be built and demonstrated, but will also be tested using measurements such as energy consumption, temperature response, presence-detection accuracy and response time. This will make it possible to determine whether the proposed approach gives a measurable improvement over temperature-only control.</w:t>
      </w:r>
    </w:p>
    <w:p w14:paraId="660B9902">
      <w:pPr>
        <w:jc w:val="both"/>
      </w:pPr>
      <w:r>
        <w:t>The project will be developed as a small-scale prototype suitable for an Electrical Engineering project. It will involve sensor interfacing, control logic, switching and electrical measurement.</w:t>
      </w:r>
    </w:p>
    <w:p w14:paraId="178082BD">
      <w:pPr>
        <w:pStyle w:val="2"/>
        <w:rPr>
          <w:color w:val="000000" w:themeColor="text1"/>
          <w14:textFill>
            <w14:solidFill>
              <w14:schemeClr w14:val="tx1"/>
            </w14:solidFill>
          </w14:textFill>
        </w:rPr>
      </w:pPr>
      <w:r>
        <w:rPr>
          <w:color w:val="000000" w:themeColor="text1"/>
          <w14:textFill>
            <w14:solidFill>
              <w14:schemeClr w14:val="tx1"/>
            </w14:solidFill>
          </w14:textFill>
        </w:rPr>
        <w:t>Problem Statement</w:t>
      </w:r>
    </w:p>
    <w:p w14:paraId="5802A21A">
      <w:pPr>
        <w:jc w:val="both"/>
      </w:pPr>
      <w:r>
        <w:t>Cooling systems can continue operating even when a room is not occupied, especially when their operation is based mainly on temperature settings or fixed schedules. This results in energy being used for cooling when there may be no person in the room who needs it. Previous studies have shown that occupancy-based HVAC control can reduce energy consumption, but they have also identified problems such as false detection, missed detection of stationary people and the effect of sensor accuracy on system performance. There is therefore a need for a simple and practical room-level cooling controller that combines temperature and human presence information and whose actual performance can be measured. This project will address this problem by developing and testing a cooling control system that operates according to both the temperature of the room and whether a person is present.</w:t>
      </w:r>
    </w:p>
    <w:p w14:paraId="160DF680">
      <w:pPr>
        <w:pStyle w:val="2"/>
        <w:rPr>
          <w:color w:val="000000" w:themeColor="text1"/>
          <w14:textFill>
            <w14:solidFill>
              <w14:schemeClr w14:val="tx1"/>
            </w14:solidFill>
          </w14:textFill>
        </w:rPr>
      </w:pPr>
      <w:r>
        <w:rPr>
          <w:color w:val="000000" w:themeColor="text1"/>
          <w14:textFill>
            <w14:solidFill>
              <w14:schemeClr w14:val="tx1"/>
            </w14:solidFill>
          </w14:textFill>
        </w:rPr>
        <w:t>Objectives</w:t>
      </w:r>
    </w:p>
    <w:p w14:paraId="70E4217D">
      <w:pPr>
        <w:pStyle w:val="3"/>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Main Objective</w:t>
      </w:r>
    </w:p>
    <w:p w14:paraId="3760FFAE">
      <w:pPr>
        <w:jc w:val="both"/>
      </w:pPr>
      <w:r>
        <w:t>To design, develop and test an intelligent cooling system that uses room temperature and human presence to reduce unnecessary energy consumption.</w:t>
      </w:r>
    </w:p>
    <w:p w14:paraId="633D5C28">
      <w:pPr>
        <w:pStyle w:val="3"/>
      </w:pPr>
      <w:r>
        <w:rPr>
          <w:rFonts w:hint="default"/>
          <w:color w:val="000000" w:themeColor="text1"/>
          <w:lang w:val="en-US"/>
          <w14:textFill>
            <w14:solidFill>
              <w14:schemeClr w14:val="tx1"/>
            </w14:solidFill>
          </w14:textFill>
        </w:rPr>
        <w:t>ii.</w:t>
      </w:r>
      <w:r>
        <w:rPr>
          <w:color w:val="000000" w:themeColor="text1"/>
          <w14:textFill>
            <w14:solidFill>
              <w14:schemeClr w14:val="tx1"/>
            </w14:solidFill>
          </w14:textFill>
        </w:rPr>
        <w:t xml:space="preserve"> Specific Objectives</w:t>
      </w:r>
    </w:p>
    <w:p w14:paraId="721500EC">
      <w:pPr>
        <w:pStyle w:val="29"/>
        <w:jc w:val="both"/>
      </w:pPr>
      <w:r>
        <w:t>To design a system that can measure room temperature and detect human presence.</w:t>
      </w:r>
    </w:p>
    <w:p w14:paraId="354027F9">
      <w:pPr>
        <w:pStyle w:val="29"/>
        <w:jc w:val="both"/>
      </w:pPr>
      <w:r>
        <w:t>To develop a control program that uses temperature and presence information to control the cooling system.</w:t>
      </w:r>
    </w:p>
    <w:p w14:paraId="2CDFC994">
      <w:pPr>
        <w:pStyle w:val="29"/>
        <w:jc w:val="both"/>
      </w:pPr>
      <w:r>
        <w:t>To construct and integrate the sensors, controller and switching/interface circuit into a working prototype.</w:t>
      </w:r>
    </w:p>
    <w:p w14:paraId="11D87FBD">
      <w:pPr>
        <w:pStyle w:val="29"/>
        <w:jc w:val="both"/>
      </w:pPr>
      <w:r>
        <w:t>To test the temperature response, presence-detection accuracy and response time of the developed system.</w:t>
      </w:r>
    </w:p>
    <w:p w14:paraId="2B1AF565">
      <w:pPr>
        <w:pStyle w:val="29"/>
        <w:jc w:val="both"/>
      </w:pPr>
      <w:r>
        <w:t>To compare the energy consumed by conventional temperature-based control with the energy consumed by the proposed temperature- and presence-based control.</w:t>
      </w:r>
    </w:p>
    <w:p w14:paraId="7924CB38">
      <w:pPr>
        <w:pStyle w:val="29"/>
        <w:jc w:val="both"/>
      </w:pPr>
      <w:r>
        <w:t>To determine the percentage energy saving achieved by the proposed system under different room-use conditions.</w:t>
      </w:r>
    </w:p>
    <w:p w14:paraId="5C542E42">
      <w:pPr>
        <w:pStyle w:val="2"/>
        <w:rPr>
          <w:color w:val="000000" w:themeColor="text1"/>
          <w14:textFill>
            <w14:solidFill>
              <w14:schemeClr w14:val="tx1"/>
            </w14:solidFill>
          </w14:textFill>
        </w:rPr>
      </w:pPr>
      <w:r>
        <w:rPr>
          <w:color w:val="000000" w:themeColor="text1"/>
          <w14:textFill>
            <w14:solidFill>
              <w14:schemeClr w14:val="tx1"/>
            </w14:solidFill>
          </w14:textFill>
        </w:rPr>
        <w:t>Justification of the Study</w:t>
      </w:r>
    </w:p>
    <w:p w14:paraId="10BEBA9F">
      <w:pPr>
        <w:jc w:val="both"/>
      </w:pPr>
      <w:r>
        <w:t>The project is worth undertaking because unnecessary cooling can contribute to avoidable electricity consumption. A cooling system does not always need to operate in the same way throughout the day. Its requirement changes depending on the room temperature and whether the room is being used. By considering both conditions, the cooling system can respond more closely to the actual need of the room.</w:t>
      </w:r>
    </w:p>
    <w:p w14:paraId="1AFB67D0">
      <w:pPr>
        <w:jc w:val="both"/>
      </w:pPr>
      <w:r>
        <w:t>The proposed method is also suitable for an Electrical Engineering project because it involves more than simply detecting temperature. The system will involve temperature measurement, human-presence detection, signal processing, control decisions and electrical switching. The controller will receive information from the sensors and use a defined algorithm to decide when cooling should operate. The switching stage will also need to be designed appropriately so that the controller can safely interface with the cooling equipment.</w:t>
      </w:r>
    </w:p>
    <w:p w14:paraId="2954EEEB">
      <w:pPr>
        <w:jc w:val="both"/>
      </w:pPr>
      <w:r>
        <w:t>Another reason for undertaking the project is that previous research has shown both the potential and the limitations of occupancy-based cooling control. Studies have reported energy savings, but they have also shown that inaccurate presence detection can affect the performance of the syste</w:t>
      </w:r>
      <w:r>
        <w:rPr>
          <w:rFonts w:hint="default"/>
          <w:lang w:val="en-US"/>
        </w:rPr>
        <w:t>m</w:t>
      </w:r>
      <w:r>
        <w:t>. For this reason, the proposed project will measure the performance of the sensors and the energy consumption of the system instead of simply assuming that the system will save energy.</w:t>
      </w:r>
    </w:p>
    <w:p w14:paraId="14CFD726">
      <w:pPr>
        <w:jc w:val="both"/>
      </w:pPr>
      <w:r>
        <w:t>The project will also provide useful practical results. The final prototype can show how a relatively simple control system can be used to reduce unnecessary cooling in a room. The measurements obtained from the prototype can be used to determine the amount of energy saved, how quickly the system responds and how accurately the presence sensor works. These results can provide a basis for improving the system in future work.</w:t>
      </w:r>
    </w:p>
    <w:p w14:paraId="6F9DAA36">
      <w:pPr>
        <w:jc w:val="both"/>
      </w:pPr>
      <w:r>
        <w:t>Finally, the project will allow the relationship between energy saving and room temperature to be investigated. Saving energy should not mean making the room uncomfortably warm when it is occupied. The system will therefore be tested under different conditions so that its energy-saving performance can be considered together with its temperature-control performance.</w:t>
      </w:r>
    </w:p>
    <w:p w14:paraId="026F7910">
      <w:pPr>
        <w:pStyle w:val="2"/>
        <w:rPr>
          <w:color w:val="000000" w:themeColor="text1"/>
          <w14:textFill>
            <w14:solidFill>
              <w14:schemeClr w14:val="tx1"/>
            </w14:solidFill>
          </w14:textFill>
        </w:rPr>
      </w:pPr>
      <w:r>
        <w:rPr>
          <w:color w:val="000000" w:themeColor="text1"/>
          <w14:textFill>
            <w14:solidFill>
              <w14:schemeClr w14:val="tx1"/>
            </w14:solidFill>
          </w14:textFill>
        </w:rPr>
        <w:t>Proposed Prototype and Engineering Content</w:t>
      </w:r>
    </w:p>
    <w:p w14:paraId="39E8120E">
      <w:pPr>
        <w:jc w:val="both"/>
      </w:pPr>
      <w:r>
        <w:t xml:space="preserve">The proposed prototype will consist of a temperature sensor, a human-presence sensor, a microcontroller, a switching/interface circuit and a </w:t>
      </w:r>
      <w:r>
        <w:rPr>
          <w:rFonts w:hint="default"/>
          <w:lang w:val="en-US"/>
        </w:rPr>
        <w:t>fan</w:t>
      </w:r>
      <w:r>
        <w:t>. Electrical measurement equipment will also be used during testing. The temperature sensor will continuously measure the room temperature, while the presence sensor will provide information about whether a person is detected in the room.</w:t>
      </w:r>
    </w:p>
    <w:p w14:paraId="029EEDA4">
      <w:pPr>
        <w:jc w:val="both"/>
      </w:pPr>
      <w:r>
        <w:t>The microcontroller will process the two sensor signals and apply the control logic. A simple initial control rule will be used: when the temperature is above the selected upper limit and a person is present, the cooling system will be switched on. When the temperature reaches the desired lower limit, the cooling system will be switched off. If the room becomes unoccupied, cooling will also be switched off or reduced, depending on the final design. A short delay may be included so that temporary movement or a brief absence does not cause the cooling system to switch repeatedly.</w:t>
      </w:r>
    </w:p>
    <w:p w14:paraId="739298CC">
      <w:pPr>
        <w:jc w:val="both"/>
      </w:pPr>
      <w:r>
        <w:t>The prototype will be tested under different conditions, including an occupied room, an unoccupied room and changes in room temperature. A baseline test using temperature-only control will be compared with the proposed control method. The energy consumed in each case will be measured. The project will also record the number of correct presence detections, false detections and missed detections. Temperature response and controller response time will also be measured. These results will be used to calculate the percentage energy saving and assess whether the proposed system provides a useful improvement.</w:t>
      </w:r>
    </w:p>
    <w:p w14:paraId="1C9915AC">
      <w:pPr>
        <w:pStyle w:val="2"/>
        <w:rPr>
          <w:color w:val="000000" w:themeColor="text1"/>
          <w14:textFill>
            <w14:solidFill>
              <w14:schemeClr w14:val="tx1"/>
            </w14:solidFill>
          </w14:textFill>
        </w:rPr>
      </w:pPr>
      <w:r>
        <w:rPr>
          <w:color w:val="000000" w:themeColor="text1"/>
          <w14:textFill>
            <w14:solidFill>
              <w14:schemeClr w14:val="tx1"/>
            </w14:solidFill>
          </w14:textFill>
        </w:rPr>
        <w:t>Alignment of the Study</w:t>
      </w:r>
    </w:p>
    <w:p w14:paraId="7B81735B">
      <w:pPr>
        <w:jc w:val="both"/>
      </w:pPr>
      <w:r>
        <w:t>The project has been structured so that the title, problem, objectives, prototype and testing are connected. The title focuses on temperature and human presence as the two main inputs. The problem is unnecessary cooling when the room does not require it or when it is unoccupied. The main objective is to develop and test a system that addresses this problem. The specific objectives then follow the normal engineering process of designing the system, developing the control method, constructing the prototype, testing it and evaluating the results. The final evaluation will use measurable values such as energy consumption, temperature response, presence-detection accuracy and response time. This follows the requirements given in the provided Chapter One guidelines.</w:t>
      </w:r>
    </w:p>
    <w:p w14:paraId="4280752B">
      <w:pPr>
        <w:pStyle w:val="2"/>
        <w:rPr>
          <w:color w:val="000000" w:themeColor="text1"/>
          <w14:textFill>
            <w14:solidFill>
              <w14:schemeClr w14:val="tx1"/>
            </w14:solidFill>
          </w14:textFill>
        </w:rPr>
      </w:pPr>
      <w:r>
        <w:rPr>
          <w:color w:val="000000" w:themeColor="text1"/>
          <w14:textFill>
            <w14:solidFill>
              <w14:schemeClr w14:val="tx1"/>
            </w14:solidFill>
          </w14:textFill>
        </w:rPr>
        <w:t>References</w:t>
      </w:r>
      <w:bookmarkStart w:id="0" w:name="_GoBack"/>
      <w:bookmarkEnd w:id="0"/>
    </w:p>
    <w:p w14:paraId="5F042BBE">
      <w:pPr>
        <w:ind w:left="360" w:hanging="360"/>
      </w:pPr>
      <w:r>
        <w:t>1</w:t>
      </w:r>
      <w:r>
        <w:rPr>
          <w:rFonts w:hint="default"/>
          <w:lang w:val="en-US"/>
        </w:rPr>
        <w:t>.</w:t>
      </w:r>
      <w:r>
        <w:t xml:space="preserve"> S. Goyal, H. A. Ingley, and P. Barooah, “Occupancy-based zone-climate control for energy-efficient buildings: Complexity vs. performance,” Applied Energy, vol. 106, pp. 209–221, 2013, doi: 10.1016/j.apenergy.2013.01.039.</w:t>
      </w:r>
    </w:p>
    <w:p w14:paraId="2FFC926E">
      <w:pPr>
        <w:ind w:left="360" w:hanging="360"/>
      </w:pPr>
      <w:r>
        <w:t>2</w:t>
      </w:r>
      <w:r>
        <w:rPr>
          <w:rFonts w:hint="default"/>
          <w:lang w:val="en-US"/>
        </w:rPr>
        <w:t>.</w:t>
      </w:r>
      <w:r>
        <w:t xml:space="preserve"> S. Goyal, P. Barooah, and T. Middelkoop, “Experimental study of occupancy-based control of HVAC zones,” Applied Energy, vol. 140, pp. 75–84, 2015, doi: 10.1016/j.apenergy.2014.11.064.</w:t>
      </w:r>
    </w:p>
    <w:p w14:paraId="759B0D8D">
      <w:pPr>
        <w:ind w:left="360" w:hanging="360"/>
      </w:pPr>
      <w:r>
        <w:t>3</w:t>
      </w:r>
      <w:r>
        <w:rPr>
          <w:rFonts w:hint="default"/>
          <w:lang w:val="en-US"/>
        </w:rPr>
        <w:t>.</w:t>
      </w:r>
      <w:r>
        <w:t xml:space="preserve"> M. Kong, B. Dong, R. Zhang, and Z. O’Neill, “HVAC energy savings, thermal comfort and air quality for occupant-centric control through a side-by-side experimental study,” Applied Energy, vol. 306, Art. no. 117987, 2022, doi: 10.1016/j.apenergy.2021.117987.</w:t>
      </w:r>
    </w:p>
    <w:p w14:paraId="7DB046B5">
      <w:pPr>
        <w:ind w:left="360" w:hanging="360"/>
      </w:pPr>
      <w:r>
        <w:t>4</w:t>
      </w:r>
      <w:r>
        <w:rPr>
          <w:rFonts w:hint="default"/>
          <w:lang w:val="en-US"/>
        </w:rPr>
        <w:t>.</w:t>
      </w:r>
      <w:r>
        <w:t xml:space="preserve"> X. Lu, S. Bhattacharya, H. Sharma, V. Adetola, and Z. O’Neill, “Sensor impact evaluation in commercial buildings: The case of occupancy-centric controls,” Energy and Buildings, vol. 267, Art. no. 112134, 2022, doi: 10.1016/j.enbuild.2022.112134.</w:t>
      </w:r>
    </w:p>
    <w:p w14:paraId="7620CB97">
      <w:pPr>
        <w:ind w:left="360" w:hanging="360"/>
      </w:pPr>
      <w:r>
        <w:t>5</w:t>
      </w:r>
      <w:r>
        <w:rPr>
          <w:rFonts w:hint="default"/>
          <w:lang w:val="en-US"/>
        </w:rPr>
        <w:t xml:space="preserve">. </w:t>
      </w:r>
      <w:r>
        <w:t>Z. Pang, M. Guo, Z. O’Neill, B. Smith-Cortez, Z. Yang, M. Liu, and B. Dong, “Long-Term field testing of the accuracy and HVAC energy savings potential of occupancy presence sensors in a single-family home,” Energy and Buildings, Art. no. 115161, 2025, doi: 10.1016/j.enbuild.2024.115161.</w:t>
      </w:r>
    </w:p>
    <w:p w14:paraId="5D2B18FF">
      <w:pPr>
        <w:ind w:left="360" w:hanging="360"/>
        <w:rPr>
          <w:rFonts w:hint="default"/>
          <w:lang w:val="en-US"/>
        </w:rPr>
      </w:pPr>
      <w:r>
        <w:t>6</w:t>
      </w:r>
      <w:r>
        <w:rPr>
          <w:rFonts w:hint="default"/>
          <w:lang w:val="en-US"/>
        </w:rPr>
        <w:t>.</w:t>
      </w:r>
      <w:r>
        <w:t xml:space="preserve"> “Chapter One Guide 23,” project proposal guidelines</w:t>
      </w:r>
      <w:r>
        <w:rPr>
          <w:rFonts w:hint="default"/>
          <w:lang w:val="en-US"/>
        </w:rPr>
        <w: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3C7FC">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E5E69"/>
    <w:multiLevelType w:val="singleLevel"/>
    <w:tmpl w:val="DC0E5E69"/>
    <w:lvl w:ilvl="0" w:tentative="0">
      <w:start w:val="1"/>
      <w:numFmt w:val="lowerRoman"/>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5D755A"/>
    <w:rsid w:val="705551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1893</Words>
  <Characters>10731</Characters>
  <Lines>0</Lines>
  <Paragraphs>0</Paragraphs>
  <TotalTime>51</TotalTime>
  <ScaleCrop>false</ScaleCrop>
  <LinksUpToDate>false</LinksUpToDate>
  <CharactersWithSpaces>12575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Evans Mangeli</cp:lastModifiedBy>
  <dcterms:modified xsi:type="dcterms:W3CDTF">2026-10-07T18:53:59Z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eyJoZGlkIjoiMDQ3MDFhY2I4NTNiZjdiNDgxMGYxMzA4OThiNWI0NjEiLCJ1c2VySWQiOiIzNzI4NzA4NzMxMTY3In0=</vt:lpwstr>
  </property>
  <property fmtid="{D5CDD505-2E9C-101B-9397-08002B2CF9AE}" pid="3" name="KSOProductBuildVer">
    <vt:lpwstr>1033-12.1.0.28485</vt:lpwstr>
  </property>
  <property fmtid="{D5CDD505-2E9C-101B-9397-08002B2CF9AE}" pid="4" name="ICV">
    <vt:lpwstr>DBE798362FED47978737C2E68A08B534_13</vt:lpwstr>
  </property>
</Properties>
</file>